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EDB64">
      <w:r>
        <w:rPr>
          <w:color w:val="000000"/>
        </w:rPr>
        <w:t>好，我大概给你讲一下这个 idea 啊，你可以先，到时候你看一下这个。呃，一些文档，然后你再和我聊一下啊！</w:t>
      </w:r>
    </w:p>
    <w:p w14:paraId="47A739D9">
      <w:r>
        <w:rPr>
          <w:color w:val="000000"/>
        </w:rPr>
        <w:t>诶，是是这样，呃，就是呃，我们主要解决呃考虑的问题是这个向量检索嘛，就是说呃，我有一个向量数据集，比如说呃，里面我有一嗯有一个 million 或者一个 billion 的这种高维向量嘛，那每个向量比如说 256 维啊或者 128 维嘛，是吧？</w:t>
      </w:r>
    </w:p>
    <w:p w14:paraId="39CB0DFE">
      <w:r>
        <w:rPr>
          <w:color w:val="000000"/>
        </w:rPr>
        <w:t>呃，然后给一个 query 向量，然后我要找到这个大数据集里面和它最相似的这个向量嘛，这就是向量检索问题，呃，通常就这么大的数据集报搜肯定是不行嘛，得有一定的索引。</w:t>
      </w:r>
    </w:p>
    <w:p w14:paraId="491C62AB">
      <w:r>
        <w:rPr>
          <w:color w:val="000000"/>
        </w:rPr>
        <w:t>那，呃，现在性能最好的索引就是叫邻近图嘛，邻近图它大概的思想就是把诶相邻的这个向量，然后相连嘛，就构成一张图嘛啊。</w:t>
      </w:r>
    </w:p>
    <w:p w14:paraId="0D389535">
      <w:r>
        <w:rPr>
          <w:color w:val="000000"/>
        </w:rPr>
        <w:t>然后呃，在每，呃检索的时候就是在每个点上都去拿他们所有的邻居来算距离嘛，然后就移动到最近那个邻居就可以啊。</w:t>
      </w:r>
    </w:p>
    <w:p w14:paraId="3F9EEA9B">
      <w:r>
        <w:rPr>
          <w:color w:val="000000"/>
        </w:rPr>
        <w:t>就是关于邻近图的这个基础知识的话，嗯，你可以看这个图，这个 paper 就是 hnsw 这个论文。</w:t>
      </w:r>
    </w:p>
    <w:p w14:paraId="23A433CD">
      <w:r>
        <w:rPr>
          <w:color w:val="000000"/>
        </w:rPr>
        <w:t>好，呃，现在说呃，我们有一个，那如是邻近图的话，我们就有一个数据结构嘛，是吧？就是每个向量是是不是就是说，呃，比如说我是向量是1号向量嘛，我的 id 是一嘛，是吧？</w:t>
      </w:r>
    </w:p>
    <w:p w14:paraId="4C0B61BF">
      <w:r>
        <w:rPr>
          <w:color w:val="000000"/>
        </w:rPr>
        <w:t>那我要维护一些我的我的一个 label list 嘛，是吧，就是像图里面的邻接表嘛，比如说我和 2 号、11 号啊、200 号。</w:t>
      </w:r>
    </w:p>
    <w:p w14:paraId="38CCC022">
      <w:r>
        <w:rPr>
          <w:color w:val="000000"/>
        </w:rPr>
        <w:t>啊 7 号然后和 9 号近嘛是吧，那这样的话我在访问向量 1 的时候我就知道去拿他们的邻居嘛，啊然后呃通常是因为呃因为这个图它还是要有比较好的连通性嘛，才能够呃检索到比较高质量的邻居嘛，所以这个邻居数量通常是不少的，比如说邻居数通常是能有 64 或者 128 个嘛，是吧。</w:t>
      </w:r>
    </w:p>
    <w:p w14:paraId="67F206C8">
      <w:r>
        <w:rPr>
          <w:color w:val="000000"/>
        </w:rPr>
        <w:t>呃，那每个邻居如果你用这个 4-byte 的这个呃整形去存，就是还蛮大的嘛，比如说 4×64 就是 256-byte 嘛，是吧？4×128 就是 512-byte 嘛。</w:t>
      </w:r>
    </w:p>
    <w:p w14:paraId="0EE63D97">
      <w:r>
        <w:rPr>
          <w:color w:val="000000"/>
        </w:rPr>
        <w:t>对，呃，对，然后呃，其实呃，有个说法可能说向量也挺大嘛，比如说向量256维，你如果用比如说，呃那个四每维都是四 byte 的浮点，其实也蛮大嘛，嗯，但是嘞，呃，现在的话就是向量有很多压缩的技术嘛，就比如说像 rabbit Q 这个，它能够把向量的每一维嘛，就是压缩到一个比特。</w:t>
      </w:r>
    </w:p>
    <w:p w14:paraId="2F27E576">
      <w:r>
        <w:rPr>
          <w:color w:val="000000"/>
        </w:rPr>
        <w:t>然后还是计算距离还比较准，就是说有一些距离压有一些向量压缩的技术，嗯，啊，如果向量这边压小了之后嘛，就显得这个图结构这边很大嘛，是吧？</w:t>
      </w:r>
    </w:p>
    <w:p w14:paraId="6DCD23F2">
      <w:r>
        <w:rPr>
          <w:color w:val="000000"/>
        </w:rPr>
        <w:t>那我呃，我们要省内存，我们就需要把图这边给压小嘛是吧？嗯，图这边压小的话有一个经典的技术就叫 graph reordering。</w:t>
      </w:r>
    </w:p>
    <w:p w14:paraId="57EB82D0">
      <w:r>
        <w:rPr>
          <w:color w:val="000000"/>
        </w:rPr>
        <w:t>呃就比如说嗯呃就就就比如说诶我现在这个邻接表是比如说 21 呃 200。</w:t>
      </w:r>
    </w:p>
    <w:p w14:paraId="58DC5A56">
      <w:r>
        <w:rPr>
          <w:color w:val="000000"/>
        </w:rPr>
        <w:t>呃，七九嘛是吧？呃， graph reordering 是说我可以给这个图上的点进行一个重新编号。</w:t>
      </w:r>
    </w:p>
    <w:p w14:paraId="5B5224DD">
      <w:r>
        <w:rPr>
          <w:color w:val="000000"/>
        </w:rPr>
        <w:t>就是说我比如说我把二就编码成二是吧？呃，然后七编码成三，然后九编码成四。</w:t>
      </w:r>
    </w:p>
    <w:p w14:paraId="4AD0414C">
      <w:r>
        <w:rPr>
          <w:color w:val="000000"/>
        </w:rPr>
        <w:t>呃，然后 11 编码成 5，呃，然后 200 编码成这个 6 是吧？那我存的时候，呃，比如说这是 123，呃，45，呃，5 个 INT 嘛，就是 5×4 BYTE 嘛。</w:t>
      </w:r>
    </w:p>
    <w:p w14:paraId="2CFB784D">
      <w:r>
        <w:rPr>
          <w:color w:val="000000"/>
        </w:rPr>
        <w:t>是吧，就是20个 byte 嘛是吧？</w:t>
      </w:r>
    </w:p>
    <w:p w14:paraId="21B4D0FE">
      <w:r>
        <w:rPr>
          <w:color w:val="000000"/>
        </w:rPr>
        <w:t>呃，但是如果我重新编码之后，我第一个还是存失败的嘛，是吧？因为，因为你第一个邻居可能就是，呃，然后如果我能保证就是，呃，每个邻居和第一个邻居之间的差嘛，比如说都是小于 1 个 BYTE 的嘛，比如说 2-5。</w:t>
      </w:r>
    </w:p>
    <w:p w14:paraId="0CF67BE8">
      <w:r>
        <w:rPr>
          <w:color w:val="000000"/>
        </w:rPr>
        <w:t>然后呃就比如说这里是，呃，这这里是二嘛是吧？然后这里是三，然后这里是四嘛，这五六嘛是吧，他们的差都是比较小的嘛，是吧？我就后面的邻居我可以就不存他们的绝对 id 嘛，我存相对于第一个邻居的这个德尔塔嘛，是吧？</w:t>
      </w:r>
    </w:p>
    <w:p w14:paraId="44E7ECCC">
      <w:r>
        <w:rPr>
          <w:color w:val="000000"/>
        </w:rPr>
        <w:t>呃，比如说这三就存成一嘛，然后四就存成二嘛，是吧？五就存成三六，那就比如说我能够让他们，呃，剩下的四个邻居，每一个都是，比如说一个 byte 或者说是呃，或者说是比如说10个比特，呃呃10个比特，那就是大概1.25个 byte 嘛，是吧？</w:t>
      </w:r>
    </w:p>
    <w:p w14:paraId="27210292">
      <w:r>
        <w:rPr>
          <w:color w:val="000000"/>
        </w:rPr>
        <w:t>那就是这样，就是呃差不多就是10嘛，是吧，那以前这个邻接表，比如说要20个 byte ，那现在只要10个 byte 就压小了一半嘛，就省了很多内存嘛。</w:t>
      </w:r>
    </w:p>
    <w:p w14:paraId="668471C7">
      <w:r>
        <w:rPr>
          <w:color w:val="000000"/>
        </w:rPr>
        <w:t>就是关于 graph reordering 的一些概述的话，你可以看这个。</w:t>
      </w:r>
    </w:p>
    <w:p w14:paraId="64B80E80"/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9EF6A">
    <w:pPr>
      <w:jc w:val="both"/>
    </w:pPr>
    <w:bookmarkStart w:id="0" w:name="_GoBack"/>
    <w:bookmarkEnd w:id="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07FFE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E21529"/>
    <w:rsid w:val="498B16B8"/>
    <w:rsid w:val="7482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1015</Words>
  <Characters>1439</Characters>
  <Lines>0</Lines>
  <Paragraphs>0</Paragraphs>
  <TotalTime>2</TotalTime>
  <ScaleCrop>false</ScaleCrop>
  <LinksUpToDate>false</LinksUpToDate>
  <CharactersWithSpaces>1528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赵志轩</cp:lastModifiedBy>
  <dcterms:modified xsi:type="dcterms:W3CDTF">2026-10-21T07:14:06Z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eyJoZGlkIjoiM2JhOGEwODM3YWNiMzBmNGJlMDgxNmE4NDY5MmYxMGMiLCJ1c2VySWQiOiIxMDEzOTcwMTc5In0=</vt:lpwstr>
  </property>
  <property fmtid="{D5CDD505-2E9C-101B-9397-08002B2CF9AE}" pid="3" name="KSOProductBuildVer">
    <vt:lpwstr>2052-12.1.0.28505</vt:lpwstr>
  </property>
  <property fmtid="{D5CDD505-2E9C-101B-9397-08002B2CF9AE}" pid="4" name="ICV">
    <vt:lpwstr>40B983533B5F489E8936069F3363FC17_12</vt:lpwstr>
  </property>
</Properties>
</file>